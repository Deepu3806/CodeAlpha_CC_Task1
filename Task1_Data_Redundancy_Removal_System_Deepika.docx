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0B9F4">
      <w:pPr>
        <w:pStyle w:val="2"/>
        <w:jc w:val="center"/>
        <w:rPr>
          <w:color w:val="000000" w:themeColor="text1"/>
          <w14:textFill>
            <w14:solidFill>
              <w14:schemeClr w14:val="tx1"/>
            </w14:solidFill>
          </w14:textFill>
        </w:rPr>
      </w:pPr>
      <w:r>
        <w:rPr>
          <w:color w:val="000000" w:themeColor="text1"/>
          <w:sz w:val="28"/>
          <w:szCs w:val="28"/>
          <w14:textFill>
            <w14:solidFill>
              <w14:schemeClr w14:val="tx1"/>
            </w14:solidFill>
          </w14:textFill>
        </w:rPr>
        <w:t>CodeAlpha Cloud Computing Internship</w:t>
      </w:r>
    </w:p>
    <w:p w14:paraId="7C58C6DD"/>
    <w:p w14:paraId="09B354A3">
      <w:pPr>
        <w:spacing w:line="240" w:lineRule="auto"/>
        <w:jc w:val="left"/>
      </w:pPr>
      <w:r>
        <w:rPr>
          <w:rFonts w:hint="default"/>
          <w:lang w:val="en-US"/>
        </w:rPr>
        <w:t>Ta</w:t>
      </w:r>
      <w:r>
        <w:t>sk 1: Data Redundancy Removal System</w:t>
      </w:r>
      <w:r>
        <w:br w:type="textWrapping"/>
      </w:r>
      <w:r>
        <w:t>Intern Name: Deepika</w:t>
      </w:r>
    </w:p>
    <w:p w14:paraId="5F7BE450">
      <w:pPr>
        <w:bidi w:val="0"/>
        <w:spacing w:line="240" w:lineRule="auto"/>
        <w:jc w:val="left"/>
      </w:pPr>
      <w:r>
        <w:t>Domain: Cloud Computing</w:t>
      </w:r>
    </w:p>
    <w:p w14:paraId="0D3967FA">
      <w:pPr>
        <w:spacing w:line="240" w:lineRule="auto"/>
        <w:ind w:left="-880" w:leftChars="-400" w:right="-1038" w:rightChars="-472" w:firstLine="880" w:firstLineChars="400"/>
        <w:jc w:val="left"/>
      </w:pPr>
      <w:r>
        <w:t>Organization: CodeAlpha</w:t>
      </w:r>
      <w:r>
        <w:br w:type="textWrapping"/>
      </w:r>
    </w:p>
    <w:p w14:paraId="0BD804F4">
      <w:pPr>
        <w:pStyle w:val="3"/>
        <w:rPr>
          <w:color w:val="000000" w:themeColor="text1"/>
          <w14:textFill>
            <w14:solidFill>
              <w14:schemeClr w14:val="tx1"/>
            </w14:solidFill>
          </w14:textFill>
        </w:rPr>
      </w:pPr>
      <w:r>
        <w:rPr>
          <w:color w:val="000000" w:themeColor="text1"/>
          <w14:textFill>
            <w14:solidFill>
              <w14:schemeClr w14:val="tx1"/>
            </w14:solidFill>
          </w14:textFill>
        </w:rPr>
        <w:t>1. Introduction</w:t>
      </w:r>
    </w:p>
    <w:p w14:paraId="341443DF">
      <w:r>
        <w:t>In cloud computing environments, data redundancy is a common issue that leads to increased storage usage, reduced data accuracy, and inefficient system performance. This project focuses on designing and implementing a Data Redundancy Removal System that ensures only unique and validated data is stored in a cloud database.</w:t>
      </w:r>
    </w:p>
    <w:p w14:paraId="7576908F">
      <w:pPr>
        <w:pStyle w:val="3"/>
      </w:pPr>
      <w:r>
        <w:rPr>
          <w:color w:val="000000" w:themeColor="text1"/>
          <w14:textFill>
            <w14:solidFill>
              <w14:schemeClr w14:val="tx1"/>
            </w14:solidFill>
          </w14:textFill>
        </w:rPr>
        <w:t>2. Problem Statement</w:t>
      </w:r>
    </w:p>
    <w:p w14:paraId="7BFEC618">
      <w:r>
        <w:t>The main problem addressed in this task is the presence of duplicate or false data entries in cloud databases. Such redundancy can negatively affect data reliability and system efficiency. The objective is to identify redundant data, validate incoming records, and prevent duplicate entries from being stored.</w:t>
      </w:r>
    </w:p>
    <w:p w14:paraId="1045A619">
      <w:pPr>
        <w:pStyle w:val="3"/>
        <w:rPr>
          <w:color w:val="000000" w:themeColor="text1"/>
          <w14:textFill>
            <w14:solidFill>
              <w14:schemeClr w14:val="tx1"/>
            </w14:solidFill>
          </w14:textFill>
        </w:rPr>
      </w:pPr>
      <w:r>
        <w:rPr>
          <w:color w:val="000000" w:themeColor="text1"/>
          <w14:textFill>
            <w14:solidFill>
              <w14:schemeClr w14:val="tx1"/>
            </w14:solidFill>
          </w14:textFill>
        </w:rPr>
        <w:t>3. System Design Overview</w:t>
      </w:r>
    </w:p>
    <w:p w14:paraId="39F12544">
      <w:r>
        <w:t>The system is designed using Firebase Realtime Database as the cloud storage platform. Existing data is stored in the database, and all new incoming data is validated against these existing records before insertion. The system checks for duplicate user IDs, duplicate email addresses, and missing or invalid fields.</w:t>
      </w:r>
    </w:p>
    <w:p w14:paraId="473F8596">
      <w:pPr>
        <w:pStyle w:val="3"/>
      </w:pPr>
      <w:r>
        <w:rPr>
          <w:color w:val="000000" w:themeColor="text1"/>
          <w14:textFill>
            <w14:solidFill>
              <w14:schemeClr w14:val="tx1"/>
            </w14:solidFill>
          </w14:textFill>
        </w:rPr>
        <w:t>4. Dataset Description</w:t>
      </w:r>
    </w:p>
    <w:p w14:paraId="66FFCCF9">
      <w:r>
        <w:t>A manually created dataset was used to simulate user registration data in a cloud environment. The dataset includes existing cloud records and new incoming data used to test redundancy detection and validation mechanisms.</w:t>
      </w:r>
    </w:p>
    <w:p w14:paraId="5EA789EA">
      <w:r>
        <w:t>Existing Cloud Database Records:</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3331FD8">
        <w:tblPrEx>
          <w:tblCellMar>
            <w:top w:w="0" w:type="dxa"/>
            <w:left w:w="108" w:type="dxa"/>
            <w:bottom w:w="0" w:type="dxa"/>
            <w:right w:w="108" w:type="dxa"/>
          </w:tblCellMar>
        </w:tblPrEx>
        <w:tc>
          <w:tcPr>
            <w:tcW w:w="2160" w:type="dxa"/>
          </w:tcPr>
          <w:p w14:paraId="7597DE0A">
            <w:r>
              <w:t>User ID</w:t>
            </w:r>
          </w:p>
        </w:tc>
        <w:tc>
          <w:tcPr>
            <w:tcW w:w="2160" w:type="dxa"/>
          </w:tcPr>
          <w:p w14:paraId="64D35282">
            <w:r>
              <w:t>Name</w:t>
            </w:r>
          </w:p>
        </w:tc>
        <w:tc>
          <w:tcPr>
            <w:tcW w:w="2160" w:type="dxa"/>
          </w:tcPr>
          <w:p w14:paraId="09DBB674">
            <w:r>
              <w:t>Email</w:t>
            </w:r>
          </w:p>
        </w:tc>
        <w:tc>
          <w:tcPr>
            <w:tcW w:w="2160" w:type="dxa"/>
          </w:tcPr>
          <w:p w14:paraId="565BF4F9">
            <w:r>
              <w:t>Created At</w:t>
            </w:r>
          </w:p>
        </w:tc>
      </w:tr>
      <w:tr w14:paraId="7B4DB84A">
        <w:tblPrEx>
          <w:tblCellMar>
            <w:top w:w="0" w:type="dxa"/>
            <w:left w:w="108" w:type="dxa"/>
            <w:bottom w:w="0" w:type="dxa"/>
            <w:right w:w="108" w:type="dxa"/>
          </w:tblCellMar>
        </w:tblPrEx>
        <w:tc>
          <w:tcPr>
            <w:tcW w:w="2160" w:type="dxa"/>
          </w:tcPr>
          <w:p w14:paraId="0C70A998">
            <w:r>
              <w:t>101</w:t>
            </w:r>
          </w:p>
        </w:tc>
        <w:tc>
          <w:tcPr>
            <w:tcW w:w="2160" w:type="dxa"/>
          </w:tcPr>
          <w:p w14:paraId="2C4B64F8">
            <w:r>
              <w:t>Deepika</w:t>
            </w:r>
          </w:p>
        </w:tc>
        <w:tc>
          <w:tcPr>
            <w:tcW w:w="2160" w:type="dxa"/>
          </w:tcPr>
          <w:p w14:paraId="29588F99">
            <w:r>
              <w:t>deepika@gmail.com</w:t>
            </w:r>
          </w:p>
        </w:tc>
        <w:tc>
          <w:tcPr>
            <w:tcW w:w="2160" w:type="dxa"/>
          </w:tcPr>
          <w:p w14:paraId="06102CAF">
            <w:r>
              <w:t>2026-01-01</w:t>
            </w:r>
          </w:p>
        </w:tc>
      </w:tr>
      <w:tr w14:paraId="61EB25C8">
        <w:tblPrEx>
          <w:tblCellMar>
            <w:top w:w="0" w:type="dxa"/>
            <w:left w:w="108" w:type="dxa"/>
            <w:bottom w:w="0" w:type="dxa"/>
            <w:right w:w="108" w:type="dxa"/>
          </w:tblCellMar>
        </w:tblPrEx>
        <w:tc>
          <w:tcPr>
            <w:tcW w:w="2160" w:type="dxa"/>
          </w:tcPr>
          <w:p w14:paraId="5322E5C1">
            <w:r>
              <w:t>102</w:t>
            </w:r>
          </w:p>
        </w:tc>
        <w:tc>
          <w:tcPr>
            <w:tcW w:w="2160" w:type="dxa"/>
          </w:tcPr>
          <w:p w14:paraId="28DC6E8F">
            <w:r>
              <w:t>Ananya</w:t>
            </w:r>
          </w:p>
        </w:tc>
        <w:tc>
          <w:tcPr>
            <w:tcW w:w="2160" w:type="dxa"/>
          </w:tcPr>
          <w:p w14:paraId="4E91EB9C">
            <w:r>
              <w:t>ananya@gmail.com</w:t>
            </w:r>
          </w:p>
        </w:tc>
        <w:tc>
          <w:tcPr>
            <w:tcW w:w="2160" w:type="dxa"/>
          </w:tcPr>
          <w:p w14:paraId="37CEEC76">
            <w:r>
              <w:t>2026-01-02</w:t>
            </w:r>
          </w:p>
        </w:tc>
      </w:tr>
      <w:tr w14:paraId="35F38B78">
        <w:tblPrEx>
          <w:tblCellMar>
            <w:top w:w="0" w:type="dxa"/>
            <w:left w:w="108" w:type="dxa"/>
            <w:bottom w:w="0" w:type="dxa"/>
            <w:right w:w="108" w:type="dxa"/>
          </w:tblCellMar>
        </w:tblPrEx>
        <w:tc>
          <w:tcPr>
            <w:tcW w:w="2160" w:type="dxa"/>
          </w:tcPr>
          <w:p w14:paraId="2B890D0B">
            <w:r>
              <w:t>103</w:t>
            </w:r>
          </w:p>
        </w:tc>
        <w:tc>
          <w:tcPr>
            <w:tcW w:w="2160" w:type="dxa"/>
          </w:tcPr>
          <w:p w14:paraId="13369BC0">
            <w:r>
              <w:t>Rahul</w:t>
            </w:r>
          </w:p>
        </w:tc>
        <w:tc>
          <w:tcPr>
            <w:tcW w:w="2160" w:type="dxa"/>
          </w:tcPr>
          <w:p w14:paraId="01C80DBD">
            <w:r>
              <w:t>rahul@gmail.com</w:t>
            </w:r>
          </w:p>
        </w:tc>
        <w:tc>
          <w:tcPr>
            <w:tcW w:w="2160" w:type="dxa"/>
          </w:tcPr>
          <w:p w14:paraId="402F1EEF">
            <w:r>
              <w:t>2026-01-03</w:t>
            </w:r>
          </w:p>
        </w:tc>
      </w:tr>
    </w:tbl>
    <w:p w14:paraId="78D6EEBF">
      <w:r>
        <w:br w:type="textWrapping"/>
      </w:r>
      <w:r>
        <w:t>New Incoming Data (Test Inputs):</w:t>
      </w:r>
    </w:p>
    <w:tbl>
      <w:tblPr>
        <w:tblStyle w:val="12"/>
        <w:tblW w:w="0" w:type="auto"/>
        <w:tblInd w:w="0" w:type="dxa"/>
        <w:tblLayout w:type="autofit"/>
        <w:tblCellMar>
          <w:top w:w="0" w:type="dxa"/>
          <w:left w:w="108" w:type="dxa"/>
          <w:bottom w:w="0" w:type="dxa"/>
          <w:right w:w="108" w:type="dxa"/>
        </w:tblCellMar>
      </w:tblPr>
      <w:tblGrid>
        <w:gridCol w:w="2160"/>
        <w:gridCol w:w="2160"/>
        <w:gridCol w:w="2238"/>
        <w:gridCol w:w="2160"/>
      </w:tblGrid>
      <w:tr w14:paraId="539B8122">
        <w:tblPrEx>
          <w:tblCellMar>
            <w:top w:w="0" w:type="dxa"/>
            <w:left w:w="108" w:type="dxa"/>
            <w:bottom w:w="0" w:type="dxa"/>
            <w:right w:w="108" w:type="dxa"/>
          </w:tblCellMar>
        </w:tblPrEx>
        <w:tc>
          <w:tcPr>
            <w:tcW w:w="2160" w:type="dxa"/>
          </w:tcPr>
          <w:p w14:paraId="71531807">
            <w:r>
              <w:t>User ID</w:t>
            </w:r>
          </w:p>
        </w:tc>
        <w:tc>
          <w:tcPr>
            <w:tcW w:w="2160" w:type="dxa"/>
          </w:tcPr>
          <w:p w14:paraId="667E09D8">
            <w:r>
              <w:t>Name</w:t>
            </w:r>
          </w:p>
        </w:tc>
        <w:tc>
          <w:tcPr>
            <w:tcW w:w="2160" w:type="dxa"/>
          </w:tcPr>
          <w:p w14:paraId="2D7506C3">
            <w:r>
              <w:t>Email</w:t>
            </w:r>
          </w:p>
        </w:tc>
        <w:tc>
          <w:tcPr>
            <w:tcW w:w="2160" w:type="dxa"/>
          </w:tcPr>
          <w:p w14:paraId="1E0367F3">
            <w:r>
              <w:t>Expected Outcome</w:t>
            </w:r>
          </w:p>
        </w:tc>
      </w:tr>
      <w:tr w14:paraId="5901ACBD">
        <w:tblPrEx>
          <w:tblCellMar>
            <w:top w:w="0" w:type="dxa"/>
            <w:left w:w="108" w:type="dxa"/>
            <w:bottom w:w="0" w:type="dxa"/>
            <w:right w:w="108" w:type="dxa"/>
          </w:tblCellMar>
        </w:tblPrEx>
        <w:tc>
          <w:tcPr>
            <w:tcW w:w="2160" w:type="dxa"/>
          </w:tcPr>
          <w:p w14:paraId="4AFC307E">
            <w:r>
              <w:t>101</w:t>
            </w:r>
          </w:p>
        </w:tc>
        <w:tc>
          <w:tcPr>
            <w:tcW w:w="2160" w:type="dxa"/>
          </w:tcPr>
          <w:p w14:paraId="0BDB1985">
            <w:r>
              <w:t>Deepika</w:t>
            </w:r>
          </w:p>
        </w:tc>
        <w:tc>
          <w:tcPr>
            <w:tcW w:w="2160" w:type="dxa"/>
          </w:tcPr>
          <w:p w14:paraId="7488BCD4">
            <w:r>
              <w:t>deepika@gmail.com</w:t>
            </w:r>
          </w:p>
        </w:tc>
        <w:tc>
          <w:tcPr>
            <w:tcW w:w="2160" w:type="dxa"/>
          </w:tcPr>
          <w:p w14:paraId="60E8CE44">
            <w:r>
              <w:t>Rejected (Duplicate record)</w:t>
            </w:r>
          </w:p>
        </w:tc>
      </w:tr>
      <w:tr w14:paraId="069AFA1A">
        <w:tblPrEx>
          <w:tblCellMar>
            <w:top w:w="0" w:type="dxa"/>
            <w:left w:w="108" w:type="dxa"/>
            <w:bottom w:w="0" w:type="dxa"/>
            <w:right w:w="108" w:type="dxa"/>
          </w:tblCellMar>
        </w:tblPrEx>
        <w:tc>
          <w:tcPr>
            <w:tcW w:w="2160" w:type="dxa"/>
          </w:tcPr>
          <w:p w14:paraId="5564F379">
            <w:r>
              <w:t>104</w:t>
            </w:r>
          </w:p>
        </w:tc>
        <w:tc>
          <w:tcPr>
            <w:tcW w:w="2160" w:type="dxa"/>
          </w:tcPr>
          <w:p w14:paraId="65FA2101">
            <w:r>
              <w:t>Deepika</w:t>
            </w:r>
          </w:p>
        </w:tc>
        <w:tc>
          <w:tcPr>
            <w:tcW w:w="2160" w:type="dxa"/>
          </w:tcPr>
          <w:p w14:paraId="4FFCE51F">
            <w:r>
              <w:t>deepika2@gmail.com</w:t>
            </w:r>
          </w:p>
        </w:tc>
        <w:tc>
          <w:tcPr>
            <w:tcW w:w="2160" w:type="dxa"/>
          </w:tcPr>
          <w:p w14:paraId="7952C91A">
            <w:r>
              <w:t>Accepted (False positive handled)</w:t>
            </w:r>
          </w:p>
        </w:tc>
      </w:tr>
      <w:tr w14:paraId="274F3DD0">
        <w:tblPrEx>
          <w:tblCellMar>
            <w:top w:w="0" w:type="dxa"/>
            <w:left w:w="108" w:type="dxa"/>
            <w:bottom w:w="0" w:type="dxa"/>
            <w:right w:w="108" w:type="dxa"/>
          </w:tblCellMar>
        </w:tblPrEx>
        <w:tc>
          <w:tcPr>
            <w:tcW w:w="2160" w:type="dxa"/>
          </w:tcPr>
          <w:p w14:paraId="57D56CEC">
            <w:pPr>
              <w:rPr>
                <w:rFonts w:hint="default"/>
                <w:lang w:val="en-US"/>
              </w:rPr>
            </w:pPr>
            <w:r>
              <w:t>10</w:t>
            </w:r>
            <w:r>
              <w:rPr>
                <w:rFonts w:hint="default"/>
                <w:lang w:val="en-US"/>
              </w:rPr>
              <w:t>1</w:t>
            </w:r>
          </w:p>
        </w:tc>
        <w:tc>
          <w:tcPr>
            <w:tcW w:w="2160" w:type="dxa"/>
          </w:tcPr>
          <w:p w14:paraId="5FB81A15">
            <w:pPr>
              <w:rPr>
                <w:rFonts w:hint="default"/>
                <w:lang w:val="en-US"/>
              </w:rPr>
            </w:pPr>
            <w:r>
              <w:rPr>
                <w:rFonts w:hint="default"/>
                <w:lang w:val="en-US"/>
              </w:rPr>
              <w:t>De</w:t>
            </w:r>
          </w:p>
        </w:tc>
        <w:tc>
          <w:tcPr>
            <w:tcW w:w="2160" w:type="dxa"/>
          </w:tcPr>
          <w:p w14:paraId="1A12B7CF">
            <w:r>
              <w:t>ananya@gmail.com</w:t>
            </w:r>
          </w:p>
        </w:tc>
        <w:tc>
          <w:tcPr>
            <w:tcW w:w="2160" w:type="dxa"/>
          </w:tcPr>
          <w:p w14:paraId="547D507D">
            <w:r>
              <w:t>Rejected (Duplicate email)</w:t>
            </w:r>
          </w:p>
        </w:tc>
      </w:tr>
      <w:tr w14:paraId="5894F3DF">
        <w:tblPrEx>
          <w:tblCellMar>
            <w:top w:w="0" w:type="dxa"/>
            <w:left w:w="108" w:type="dxa"/>
            <w:bottom w:w="0" w:type="dxa"/>
            <w:right w:w="108" w:type="dxa"/>
          </w:tblCellMar>
        </w:tblPrEx>
        <w:tc>
          <w:tcPr>
            <w:tcW w:w="2160" w:type="dxa"/>
          </w:tcPr>
          <w:p w14:paraId="26D2277E">
            <w:r>
              <w:t>106</w:t>
            </w:r>
          </w:p>
        </w:tc>
        <w:tc>
          <w:tcPr>
            <w:tcW w:w="2160" w:type="dxa"/>
          </w:tcPr>
          <w:p w14:paraId="297CF61A">
            <w:r>
              <w:t>Riya</w:t>
            </w:r>
          </w:p>
        </w:tc>
        <w:tc>
          <w:tcPr>
            <w:tcW w:w="2160" w:type="dxa"/>
          </w:tcPr>
          <w:p w14:paraId="1F493A2B"/>
        </w:tc>
        <w:tc>
          <w:tcPr>
            <w:tcW w:w="2160" w:type="dxa"/>
          </w:tcPr>
          <w:p w14:paraId="7BEC464B">
            <w:r>
              <w:t>Rejected (Validation failed)</w:t>
            </w:r>
          </w:p>
        </w:tc>
      </w:tr>
    </w:tbl>
    <w:p w14:paraId="6A2F8E0C">
      <w:pPr>
        <w:pStyle w:val="3"/>
        <w:rPr>
          <w:color w:val="000000" w:themeColor="text1"/>
          <w14:textFill>
            <w14:solidFill>
              <w14:schemeClr w14:val="tx1"/>
            </w14:solidFill>
          </w14:textFill>
        </w:rPr>
      </w:pPr>
      <w:r>
        <w:rPr>
          <w:color w:val="000000" w:themeColor="text1"/>
          <w14:textFill>
            <w14:solidFill>
              <w14:schemeClr w14:val="tx1"/>
            </w14:solidFill>
          </w14:textFill>
        </w:rPr>
        <w:t>5. Redundancy Detection and Validation Logic</w:t>
      </w:r>
    </w:p>
    <w:p w14:paraId="53891B1D">
      <w:r>
        <w:t>The system follows a validation-first approach before inserting data into the cloud database. Each new record is checked for an existing user ID to detect redundancy. Email addresses are also verified to identify false positives. Records with missing or invalid fields are rejected.</w:t>
      </w:r>
    </w:p>
    <w:p w14:paraId="79BB5EB6">
      <w:pPr>
        <w:pStyle w:val="3"/>
      </w:pPr>
      <w:r>
        <w:rPr>
          <w:color w:val="000000" w:themeColor="text1"/>
          <w14:textFill>
            <w14:solidFill>
              <w14:schemeClr w14:val="tx1"/>
            </w14:solidFill>
          </w14:textFill>
        </w:rPr>
        <w:t>6. Implementation</w:t>
      </w:r>
    </w:p>
    <w:p w14:paraId="73B3D969">
      <w:r>
        <w:t>Firebase Realtime Database was used to implement the system. Data was stored in JSON format, and Firebase rules were configured to allow read and write access during testing. The redundancy and validation logic was handled before database insertion.</w:t>
      </w:r>
    </w:p>
    <w:p w14:paraId="308078AA">
      <w:pPr>
        <w:pStyle w:val="3"/>
        <w:rPr>
          <w:color w:val="000000" w:themeColor="text1"/>
          <w14:textFill>
            <w14:solidFill>
              <w14:schemeClr w14:val="tx1"/>
            </w14:solidFill>
          </w14:textFill>
        </w:rPr>
      </w:pPr>
      <w:r>
        <w:rPr>
          <w:color w:val="000000" w:themeColor="text1"/>
          <w14:textFill>
            <w14:solidFill>
              <w14:schemeClr w14:val="tx1"/>
            </w14:solidFill>
          </w14:textFill>
        </w:rPr>
        <w:t>7. Results</w:t>
      </w:r>
    </w:p>
    <w:p w14:paraId="54325769">
      <w:r>
        <w:t>The system successfully prevented duplicate records from being added to the cloud database. Only unique and validated records were stored, ensuring data accuracy and efficient database usage.</w:t>
      </w:r>
    </w:p>
    <w:p w14:paraId="4B55AA5B">
      <w:pPr>
        <w:pStyle w:val="3"/>
        <w:rPr>
          <w:color w:val="000000" w:themeColor="text1"/>
          <w14:textFill>
            <w14:solidFill>
              <w14:schemeClr w14:val="tx1"/>
            </w14:solidFill>
          </w14:textFill>
        </w:rPr>
      </w:pPr>
      <w:bookmarkStart w:id="0" w:name="_GoBack"/>
      <w:r>
        <w:rPr>
          <w:color w:val="000000" w:themeColor="text1"/>
          <w14:textFill>
            <w14:solidFill>
              <w14:schemeClr w14:val="tx1"/>
            </w14:solidFill>
          </w14:textFill>
        </w:rPr>
        <w:t>8. Conclusion</w:t>
      </w:r>
    </w:p>
    <w:bookmarkEnd w:id="0"/>
    <w:p w14:paraId="6BE54E68">
      <w:r>
        <w:t>This task demonstrates an effective approach to handling data redundancy in cloud databases. By validating incoming data and preventing duplicate entries, the system improves accuracy, storage efficiency, and overall cloud data management.</w:t>
      </w:r>
    </w:p>
    <w:sectPr>
      <w:pgSz w:w="12240" w:h="15840"/>
      <w:pgMar w:top="1008" w:right="936" w:bottom="1008" w:left="936"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F75853"/>
    <w:rsid w:val="301C0C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deepika</cp:lastModifiedBy>
  <dcterms:modified xsi:type="dcterms:W3CDTF">2026-02-09T15:19:50Z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C5FC436E769F46B3B85200C40C70216A_12</vt:lpwstr>
  </property>
</Properties>
</file>